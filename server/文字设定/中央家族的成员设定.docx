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E313A7">
      <w:pPr>
        <w:pStyle w:val="3"/>
        <w:outlineLvl w:val="1"/>
        <w:rPr>
          <w:rFonts w:hint="eastAsia" w:asciiTheme="minorEastAsia" w:hAnsiTheme="minorEastAsia" w:eastAsiaTheme="minorEastAsia" w:cstheme="minorEastAsia"/>
          <w:b/>
          <w:sz w:val="36"/>
        </w:rPr>
      </w:pPr>
      <w:r>
        <w:rPr>
          <w:rFonts w:hint="eastAsia" w:asciiTheme="minorEastAsia" w:hAnsiTheme="minorEastAsia" w:eastAsiaTheme="minorEastAsia" w:cstheme="minorEastAsia"/>
          <w:b/>
          <w:sz w:val="36"/>
        </w:rPr>
        <w:t>中央家族的成员设定</w:t>
      </w:r>
    </w:p>
    <w:p w14:paraId="10DF3E42">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现任南京校：</w:t>
      </w:r>
    </w:p>
    <w:p w14:paraId="7CE2F52D">
      <w:pPr>
        <w:numPr>
          <w:ilvl w:val="0"/>
          <w:numId w:val="1"/>
        </w:numPr>
        <w:spacing w:before="100" w:beforeAutospacing="1" w:after="100" w:afterAutospacing="1"/>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南京大学（南大）</w:t>
      </w:r>
    </w:p>
    <w:p w14:paraId="0F8472F6">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姓名：宁瑾诚</w:t>
      </w:r>
    </w:p>
    <w:p w14:paraId="4A798E11">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身高：175cm</w:t>
      </w:r>
    </w:p>
    <w:p w14:paraId="11B282AC">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性别：男</w:t>
      </w:r>
    </w:p>
    <w:p w14:paraId="0BED99A2">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地位：中央家族的大哥，也是所有南京高校心中默认的地方大哥</w:t>
      </w:r>
    </w:p>
    <w:p w14:paraId="3C1B1DAE">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生日：5月20日</w:t>
      </w:r>
    </w:p>
    <w:p w14:paraId="582EA9A9">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外貌：金色短发，大约四六分，刘海上有几条紫色挑染，发色比金陵大学稍微深一点点。刘海上还有一小撮卷毛是沿用的涵设江／苏和南／京拟人的设定，代表地理位置</w:t>
      </w:r>
    </w:p>
    <w:p w14:paraId="0AF8C0B3">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蓝色眼睛遗传的金陵大学，但是蓝色比金陵大学的稍微明亮一点</w:t>
      </w:r>
    </w:p>
    <w:p w14:paraId="2B3E2837">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鹅蛋脸，看起来圆圆的很萌，脸上总是挂着微笑</w:t>
      </w:r>
    </w:p>
    <w:p w14:paraId="44FE1AA7">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身份存在时间：1952- </w:t>
      </w:r>
    </w:p>
    <w:p w14:paraId="07B80640">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虽然现在的南大是1952年拆分合并成的，但他其实诞生于1949年南京解放之后。他的诞生让当时的金陵和中央冥冥中预感到了自己能活着的日子不多了。于是他们在不知道自己什么时候会消失的情况下尽力教导这个新生的意识体，这是他成长最快的一阵子。他在1952年金大央大消亡后成为了新南京大学的意识体。</w:t>
      </w:r>
    </w:p>
    <w:p w14:paraId="68983F4A">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性格等设定：温柔细心但有些腹黑，这是多年肩负南京高校的大哥这一重任所磨练出的属性（？）</w:t>
      </w:r>
    </w:p>
    <w:p w14:paraId="43FB74F4">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是弟妹控，关心同在南京的弟弟妹妹们超过关心自己，尤其照顾东南（宁瑾韵）南师（宁瑜敏）南农（宁焕秾）南林（宁焕郁）河海（宁沧淼）等同属中央家族的孩子们，也照顾南航（宁凌云）南理工（陈砺锋）等这些后辈南京校们。</w:t>
      </w:r>
    </w:p>
    <w:p w14:paraId="70683917">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喜欢猫猫，总是把校园里的猫猫喂胖，喜欢rua猫，也喜欢被猫rua（？）</w:t>
      </w:r>
    </w:p>
    <w:p w14:paraId="1F921190">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喜欢甜食，是那种学术会议上盯着茶歇狂吃的类型（？）</w:t>
      </w:r>
    </w:p>
    <w:p w14:paraId="7DE51E2A">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对天文地理和古籍感兴趣，也意外的很会研究计算机</w:t>
      </w:r>
    </w:p>
    <w:p w14:paraId="031B59FE">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心思比较敏感，很容易被勾起对金大央大的回忆，想到这些的时候会难过，但也会努力迅速调整情绪。</w:t>
      </w:r>
    </w:p>
    <w:p w14:paraId="0E3AF7CB">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当年亲眼目睹了金大央大消散，继承了中央大学的记忆。这成为了他日后大多数噩梦的来源。</w:t>
      </w:r>
    </w:p>
    <w:p w14:paraId="12983343">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很恋家，比如要在苏州校区仿建鼓楼的老建筑（但是仿的好丑啊啊啊啊）</w:t>
      </w:r>
    </w:p>
    <w:p w14:paraId="54F9DADA">
      <w:pPr>
        <w:rPr>
          <w:rFonts w:hint="eastAsia" w:asciiTheme="minorEastAsia" w:hAnsiTheme="minorEastAsia" w:eastAsiaTheme="minorEastAsia" w:cstheme="minorEastAsia"/>
        </w:rPr>
      </w:pPr>
      <w:r>
        <w:rPr>
          <w:rFonts w:hint="eastAsia" w:asciiTheme="minorEastAsia" w:hAnsiTheme="minorEastAsia" w:eastAsiaTheme="minorEastAsia" w:cstheme="minorEastAsia"/>
        </w:rPr>
        <w:br w:type="textWrapping"/>
      </w:r>
    </w:p>
    <w:p w14:paraId="39E30C74">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2.南京工学院-东南大学（东大/东南/车大）</w:t>
      </w:r>
    </w:p>
    <w:p w14:paraId="0EB54F04">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姓名:宁瑾韵</w:t>
      </w:r>
    </w:p>
    <w:p w14:paraId="1940E135">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性别:男</w:t>
      </w:r>
    </w:p>
    <w:p w14:paraId="641A127F">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身高:180cm</w:t>
      </w:r>
    </w:p>
    <w:p w14:paraId="6C98F108">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家庭地位：二哥</w:t>
      </w:r>
    </w:p>
    <w:p w14:paraId="2A021BD8">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生日:6月6日</w:t>
      </w:r>
    </w:p>
    <w:p w14:paraId="4BE667D3">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身份存在时间:1952-</w:t>
      </w:r>
    </w:p>
    <w:p w14:paraId="78D9F5D0">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发色：棕黑色短发，跟央大一样</w:t>
      </w:r>
    </w:p>
    <w:p w14:paraId="581E1F27">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瞳色：绿色</w:t>
      </w:r>
    </w:p>
    <w:p w14:paraId="58DE6980">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人设：傲娇二哥，嘿嘿🤓</w:t>
      </w:r>
    </w:p>
    <w:p w14:paraId="3902D836">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性子比较烈，容易炸毛</w:t>
      </w:r>
    </w:p>
    <w:p w14:paraId="5775CB7A">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有一个小车胸针（外号车大），大哥送的，虽然嘴上说我才不要这个，但其实经常戴着</w:t>
      </w:r>
    </w:p>
    <w:p w14:paraId="1FF078B0">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工作狂，经常晚上画建筑图画到很晚（优势专业），宁瑾诚曾经试图制裁但没用。</w:t>
      </w:r>
    </w:p>
    <w:p w14:paraId="5A6A2A5B">
      <w:pPr>
        <w:rPr>
          <w:rFonts w:hint="eastAsia" w:asciiTheme="minorEastAsia" w:hAnsiTheme="minorEastAsia" w:eastAsiaTheme="minorEastAsia" w:cstheme="minorEastAsia"/>
        </w:rPr>
      </w:pPr>
      <w:r>
        <w:rPr>
          <w:rFonts w:hint="eastAsia" w:asciiTheme="minorEastAsia" w:hAnsiTheme="minorEastAsia" w:eastAsiaTheme="minorEastAsia" w:cstheme="minorEastAsia"/>
        </w:rPr>
        <w:br w:type="textWrapping"/>
      </w:r>
    </w:p>
    <w:p w14:paraId="14A84C03">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3.南京师范学院-南京师范大学（南师大）</w:t>
      </w:r>
    </w:p>
    <w:p w14:paraId="1510CA30">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姓名:宁瑜敏</w:t>
      </w:r>
    </w:p>
    <w:p w14:paraId="48C1086F">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性别:女</w:t>
      </w:r>
    </w:p>
    <w:p w14:paraId="24FEF1C4">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身高:160cm</w:t>
      </w:r>
    </w:p>
    <w:p w14:paraId="4A601A0C">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家庭地位：三姐</w:t>
      </w:r>
    </w:p>
    <w:p w14:paraId="1B89DC1C">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生日:9月10日</w:t>
      </w:r>
    </w:p>
    <w:p w14:paraId="250311B4">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与金陵女大，“你是我的第1000朵玫瑰”</w:t>
      </w:r>
    </w:p>
    <w:p w14:paraId="5FD90FC5">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金陵女大是带着她的发绳消失的，而师师是带着同一根发绳诞生的。（校址和教员继承）</w:t>
      </w:r>
    </w:p>
    <w:p w14:paraId="23AB7DE4">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身份存在时间:1952</w:t>
      </w:r>
    </w:p>
    <w:p w14:paraId="5388FCF5">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发色：青黑色长发，刘海有青色挑染（校徽色），有一只猫咪发夹（南京闹猫Normal大学）</w:t>
      </w:r>
    </w:p>
    <w:p w14:paraId="6A1536CB">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瞳色：浅紫色，跟金大金女大后来一个色</w:t>
      </w:r>
    </w:p>
    <w:p w14:paraId="27978105">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人设：师师，嘿嘿🤤</w:t>
      </w:r>
    </w:p>
    <w:p w14:paraId="19259E62">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活泼温柔的纯萌妹（东方最美丽的校园），但是她会嗑家人cp，尤其是大哥二哥的cp🤓（我会装作四处看风景.jpg）</w:t>
      </w:r>
    </w:p>
    <w:p w14:paraId="35273253">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有一些毒舌buff，大部分时间对二哥开启（。）（南师和东南关系不错）</w:t>
      </w:r>
    </w:p>
    <w:p w14:paraId="0EBCA101">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很会照顾小孩子</w:t>
      </w:r>
    </w:p>
    <w:p w14:paraId="0D6182B8">
      <w:pPr>
        <w:rPr>
          <w:rFonts w:hint="eastAsia" w:asciiTheme="minorEastAsia" w:hAnsiTheme="minorEastAsia" w:eastAsiaTheme="minorEastAsia" w:cstheme="minorEastAsia"/>
        </w:rPr>
      </w:pPr>
      <w:r>
        <w:rPr>
          <w:rFonts w:hint="eastAsia" w:asciiTheme="minorEastAsia" w:hAnsiTheme="minorEastAsia" w:eastAsiaTheme="minorEastAsia" w:cstheme="minorEastAsia"/>
        </w:rPr>
        <w:br w:type="textWrapping"/>
      </w:r>
    </w:p>
    <w:p w14:paraId="0B123F57">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4.南京农学院-南京农业大学 （南农）</w:t>
      </w:r>
    </w:p>
    <w:p w14:paraId="4079E099">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姓名：宁焕秾</w:t>
      </w:r>
    </w:p>
    <w:p w14:paraId="7F28074A">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性别：女</w:t>
      </w:r>
    </w:p>
    <w:p w14:paraId="0C127C1E">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身高：165cm</w:t>
      </w:r>
    </w:p>
    <w:p w14:paraId="55BFDD92">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家庭地位：四妹</w:t>
      </w:r>
    </w:p>
    <w:p w14:paraId="6E9CC69C">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生日：10月20日</w:t>
      </w:r>
    </w:p>
    <w:p w14:paraId="06D1DC1D">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发色：茶色长发（比南大发色更深一点，而南大发色比金大更深一点 总之这三个发色很像）</w:t>
      </w:r>
    </w:p>
    <w:p w14:paraId="01549400">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深绿色的发带，发带上有校徽的麦穗花纹。</w:t>
      </w:r>
    </w:p>
    <w:p w14:paraId="6C0F3ADE">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瞳色：浅棕色</w:t>
      </w:r>
    </w:p>
    <w:p w14:paraId="4348B9CB">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身份存在时间：1952-</w:t>
      </w:r>
    </w:p>
    <w:p w14:paraId="3F998CDD">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设定：长得像女版金大！嘿嘿（x）（继承金大强势的农科）</w:t>
      </w:r>
    </w:p>
    <w:p w14:paraId="44B531BD">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她不是像她姐南师大那样的萌妹，也不是像她妹河海那样的工科女汉子，她是一个普普通通的女性农业大学意识体，温柔细腻又吃苦耐劳，忙起来经常长时间找不见人（五十年代末在卫岗大兴土木）。她是中央家族唯一一个有哥有姐有弟有妹的老四（目前是这样，如果我不搞南工业人设的话），很懂怎么爱家人与被爱。</w:t>
      </w:r>
    </w:p>
    <w:p w14:paraId="0708A6E2">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喜欢rua弟弟的毛</w:t>
      </w:r>
    </w:p>
    <w:p w14:paraId="5E69C23D">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她做的烧鸡好吃😋，她也很喜欢吃烧鸡（。）曾经和自己的两个邻居（南航南理）在二哥家比拼谁做的鸡好吃（？）（南农烧鸡）</w:t>
      </w:r>
    </w:p>
    <w:p w14:paraId="1642CCB8">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当年被迫离开南京去扬州的时候，她表面毫无怨言，其实内心是很不舍的。她虽然改了校名成了江苏农学院，但她坚持不改掉大哥取的，跟弟弟同构的名字，就只改了姓，成为杨焕秾。回南京之后又改回来了。</w:t>
      </w:r>
    </w:p>
    <w:p w14:paraId="2A40C191">
      <w:pPr>
        <w:rPr>
          <w:rFonts w:hint="eastAsia" w:asciiTheme="minorEastAsia" w:hAnsiTheme="minorEastAsia" w:eastAsiaTheme="minorEastAsia" w:cstheme="minorEastAsia"/>
        </w:rPr>
      </w:pPr>
      <w:r>
        <w:rPr>
          <w:rFonts w:hint="eastAsia" w:asciiTheme="minorEastAsia" w:hAnsiTheme="minorEastAsia" w:eastAsiaTheme="minorEastAsia" w:cstheme="minorEastAsia"/>
        </w:rPr>
        <w:br w:type="textWrapping"/>
      </w:r>
    </w:p>
    <w:p w14:paraId="1EE0A42B">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5.南京林学院-南京林业大学（南林）</w:t>
      </w:r>
    </w:p>
    <w:p w14:paraId="6A434ADB">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姓名：宁焕郁</w:t>
      </w:r>
    </w:p>
    <w:p w14:paraId="1C03D3B8">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性别：男</w:t>
      </w:r>
    </w:p>
    <w:p w14:paraId="75CFA0E3">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身高：173cm</w:t>
      </w:r>
    </w:p>
    <w:p w14:paraId="3C90796D">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家庭地位：五弟</w:t>
      </w:r>
    </w:p>
    <w:p w14:paraId="31C48C90">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生日：10月20日</w:t>
      </w:r>
    </w:p>
    <w:p w14:paraId="5D40F3E7">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发色：浅绿色短发，发尾有点翘，像棵小树的叶子</w:t>
      </w:r>
    </w:p>
    <w:p w14:paraId="63671576">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瞳色：绿色</w:t>
      </w:r>
    </w:p>
    <w:p w14:paraId="26E6411F">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身份存在时间：1952-</w:t>
      </w:r>
    </w:p>
    <w:p w14:paraId="1D7D3B21">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设定：萌萌的南0（bushi）（偶尔被叫南0但本人坚决不认这个外号）</w:t>
      </w:r>
    </w:p>
    <w:p w14:paraId="1420AF6B">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（虽然但是我画他的时候满脑子都是南0，不是故意在嬷的（））</w:t>
      </w:r>
    </w:p>
    <w:p w14:paraId="029D2BB5">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刘海和呆毛有一点继承央大，清冷的气质完全继承金大+森林系buff </w:t>
      </w:r>
    </w:p>
    <w:p w14:paraId="4C82C999">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但实际上小时候很黏人，尤其喜欢跟在姐姐身后。（南京农林学院合作办学）</w:t>
      </w:r>
    </w:p>
    <w:p w14:paraId="3D016A93">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长大了就不好意思再黏人了而且还很容易害羞🤓</w:t>
      </w:r>
    </w:p>
    <w:p w14:paraId="329A1AC7">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会设计很多粉粉的很有少女心的文创，有不少粉粉的樱花发卡，但本人日常绝对不戴</w:t>
      </w:r>
    </w:p>
    <w:p w14:paraId="780BF310">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对自己家里那些莫名其妙的校规也很无语（确实奇葩）但干不过学校行政（？）</w:t>
      </w:r>
    </w:p>
    <w:p w14:paraId="07AB32D2">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南京农林学院时期与焕秾共同担任意识体，但由焕秾主要代表该学校。</w:t>
      </w:r>
    </w:p>
    <w:p w14:paraId="19FEA863">
      <w:pPr>
        <w:rPr>
          <w:rFonts w:hint="eastAsia" w:asciiTheme="minorEastAsia" w:hAnsiTheme="minorEastAsia" w:eastAsiaTheme="minorEastAsia" w:cstheme="minorEastAsia"/>
        </w:rPr>
      </w:pPr>
      <w:r>
        <w:rPr>
          <w:rFonts w:hint="eastAsia" w:asciiTheme="minorEastAsia" w:hAnsiTheme="minorEastAsia" w:eastAsiaTheme="minorEastAsia" w:cstheme="minorEastAsia"/>
        </w:rPr>
        <w:br w:type="textWrapping"/>
      </w:r>
    </w:p>
    <w:p w14:paraId="4B26FA96">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设定是一对龙凤胎，南农是姐姐，南林是弟弟。他俩都是那种平时软软萌萌的，但是力气都很大，能把二哥扛起来的那种（？），而且如果看到有人试图把自己种的植物干掉，就会进入超帅的气场全开维权模式🤓☝</w:t>
      </w:r>
    </w:p>
    <w:p w14:paraId="02408435">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（这个设定是想在我的校拟乌托邦里弥补一些现实中的遗憾……）</w:t>
      </w:r>
    </w:p>
    <w:p w14:paraId="632880CF">
      <w:pPr>
        <w:rPr>
          <w:rFonts w:hint="eastAsia" w:asciiTheme="minorEastAsia" w:hAnsiTheme="minorEastAsia" w:eastAsiaTheme="minorEastAsia" w:cstheme="minorEastAsia"/>
        </w:rPr>
      </w:pPr>
      <w:r>
        <w:rPr>
          <w:rFonts w:hint="eastAsia" w:asciiTheme="minorEastAsia" w:hAnsiTheme="minorEastAsia" w:eastAsiaTheme="minorEastAsia" w:cstheme="minorEastAsia"/>
        </w:rPr>
        <w:br w:type="textWrapping"/>
      </w:r>
    </w:p>
    <w:p w14:paraId="5347E67C">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6.河海工程专门学校--华东水利学院-河海大学（河海）</w:t>
      </w:r>
    </w:p>
    <w:p w14:paraId="25A7DD68">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姓名:宁沧淼</w:t>
      </w:r>
    </w:p>
    <w:p w14:paraId="31335EB7">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性别:女</w:t>
      </w:r>
    </w:p>
    <w:p w14:paraId="6BCE9408">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身高:155cm</w:t>
      </w:r>
    </w:p>
    <w:p w14:paraId="5FDF28CD">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家庭地位：六妹</w:t>
      </w:r>
    </w:p>
    <w:p w14:paraId="682BD68E">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生日:10月27日</w:t>
      </w:r>
    </w:p>
    <w:p w14:paraId="0E53422F">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发色：水蓝色，齐肩发</w:t>
      </w:r>
    </w:p>
    <w:p w14:paraId="651DA356">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瞳色：橙色</w:t>
      </w:r>
    </w:p>
    <w:p w14:paraId="646039BB">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身份存在时间:1915-1927,1952-</w:t>
      </w:r>
    </w:p>
    <w:p w14:paraId="1626C9B1">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设定:</w:t>
      </w:r>
    </w:p>
    <w:p w14:paraId="0902BC95">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近些年有个外号叫“可每”（因为“</w:t>
      </w:r>
    </w:p>
    <w:p w14:paraId="65A86930">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河海”），在听到别人（家人除外）叫自己“宁可每”的时候，会说再喊就把你丢河里😡。但其实也没那么讨厌这个称呼（）</w:t>
      </w:r>
    </w:p>
    <w:p w14:paraId="3DA22592">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1927年合并之后直接消散，意识汇入了央大的意识，暂时不担任校意识体，1952年恢复意识体身份，但是记忆模糊，直到1985年恢复老校名“河海”，才恢复当年的记忆。</w:t>
      </w:r>
    </w:p>
    <w:p w14:paraId="7A6567CF">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刘海上有一撮毛翘着，看上去是水的质感。头发经常被三姐编上各种萌萌的小辫子（南师河海老校区挨得很近），但本人并不在乎发型，忙起来的时候会随手扎成低双马尾。</w:t>
      </w:r>
    </w:p>
    <w:p w14:paraId="032CEC92">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外表萌妹但疯起来能把家炸了（或者是淹了（🌚））（优势水利专业）的那种，经常通过卖萌来躲避二哥制裁（？）🤓☝</w:t>
      </w:r>
    </w:p>
    <w:p w14:paraId="79775379">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她踢足球很厉害噢，能把自家大哥（也包括其他人）踢得颜面尽失（bushi）</w:t>
      </w:r>
    </w:p>
    <w:p w14:paraId="44994D77">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（4:0可不是吹的，大哥和六妹在四姐家干架，六妹把大哥压着打.jpg)</w:t>
      </w:r>
    </w:p>
    <w:p w14:paraId="02595ECB">
      <w:pPr>
        <w:rPr>
          <w:rFonts w:hint="eastAsia" w:asciiTheme="minorEastAsia" w:hAnsiTheme="minorEastAsia" w:eastAsiaTheme="minorEastAsia" w:cstheme="minorEastAsia"/>
        </w:rPr>
      </w:pPr>
      <w:r>
        <w:rPr>
          <w:rFonts w:hint="eastAsia" w:asciiTheme="minorEastAsia" w:hAnsiTheme="minorEastAsia" w:eastAsiaTheme="minorEastAsia" w:cstheme="minorEastAsia"/>
        </w:rPr>
        <w:br w:type="textWrapping"/>
      </w:r>
    </w:p>
    <w:p w14:paraId="056E13A6">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7.华东航空学院-西北工业大学（西工大）</w:t>
      </w:r>
    </w:p>
    <w:p w14:paraId="5175A7B4">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姓名:秦诣天</w:t>
      </w:r>
    </w:p>
    <w:p w14:paraId="470B72F8">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（原名宁瑜航，西迁后改名秦瑜航（西安航空学院时期），合并成为西工大后才改名秦诣天。）</w:t>
      </w:r>
    </w:p>
    <w:p w14:paraId="192D9C11">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性别:女</w:t>
      </w:r>
    </w:p>
    <w:p w14:paraId="605410AA">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身高:170cm</w:t>
      </w:r>
    </w:p>
    <w:p w14:paraId="4E109292">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生日:10月8日，大概，日期每年不固定</w:t>
      </w:r>
    </w:p>
    <w:p w14:paraId="1FE8A45A">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家庭地位：七妹</w:t>
      </w:r>
    </w:p>
    <w:p w14:paraId="42CD515E">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发色：黑色，长发，经常扎高马尾</w:t>
      </w:r>
    </w:p>
    <w:p w14:paraId="3952F8F4">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（成为西工大前是发顶有一根呆毛（继承央大），成为西工大后这根呆毛转移了，她散发的时候不存在，但扎头发的时候辫子上会翘起一撮）</w:t>
      </w:r>
    </w:p>
    <w:p w14:paraId="20D01F97">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接受哈军工的空军工程系之后刘海上有了一撮哈菌菇家族的翘毛</w:t>
      </w:r>
    </w:p>
    <w:p w14:paraId="3D17D263">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瞳色：蓝色</w:t>
      </w:r>
    </w:p>
    <w:p w14:paraId="1A08A5DD">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身份存在时间:1952-</w:t>
      </w:r>
    </w:p>
    <w:p w14:paraId="09BE748A">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设定：很勇敢独立，思想积极，报效祖国的央家小妹哦！</w:t>
      </w:r>
    </w:p>
    <w:p w14:paraId="6F052510">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与西北工学院合并后担任西工大主要意识体（对的！瓜官方都承认了华航是主体！）</w:t>
      </w:r>
    </w:p>
    <w:p w14:paraId="1F0073F1">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欣然接受学生给自己取的外号“瓜瓜”，头上的西瓜发饰是学生送的，她很喜欢所以经常带。</w:t>
      </w:r>
    </w:p>
    <w:p w14:paraId="6C305AAB">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当年怀着满腔热血，头也不回地离开南京，她自己觉得完全是因为自己想要为西北的航空航天事业做贡献，但其中也有因素是她没意识到的，对南航这个邻家弟弟的保护。</w:t>
      </w:r>
    </w:p>
    <w:p w14:paraId="10F247FA">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合并成为西工大等事宜终于安定下来后，她第一次回乡探亲，到家之后才察觉自己有多么思念亲人，南京的家人们在她返乡时会叫她瑜航。</w:t>
      </w:r>
    </w:p>
    <w:p w14:paraId="7232863D">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也是表面又萌又帅🤤但疯起来炸家的那种</w:t>
      </w:r>
    </w:p>
    <w:p w14:paraId="6ED17907">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当年把南航当做一个很有志向的后辈，一个可以照顾的邻居家小弟弟。当然现在是 G7 同事了，不过她有时候还是会这么觉得。从来没有意识到南航喜欢过她。。。</w:t>
      </w:r>
    </w:p>
    <w:p w14:paraId="54B4587C">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1970年后她有了一套空军军服，只在重要的场合会穿出来，那时候她会把头发梳的一丝不苟，央家和菌菇家血统带来的翘毛都会被她认真地压下去。</w:t>
      </w:r>
    </w:p>
    <w:p w14:paraId="0275ECAF">
      <w:pPr>
        <w:rPr>
          <w:rFonts w:hint="eastAsia" w:asciiTheme="minorEastAsia" w:hAnsiTheme="minorEastAsia" w:eastAsiaTheme="minorEastAsia" w:cstheme="minorEastAsia"/>
        </w:rPr>
      </w:pPr>
      <w:r>
        <w:rPr>
          <w:rFonts w:hint="eastAsia" w:asciiTheme="minorEastAsia" w:hAnsiTheme="minorEastAsia" w:eastAsiaTheme="minorEastAsia" w:cstheme="minorEastAsia"/>
        </w:rPr>
        <w:br w:type="textWrapping"/>
      </w:r>
    </w:p>
    <w:p w14:paraId="65CA94F8">
      <w:pPr>
        <w:numPr>
          <w:ilvl w:val="0"/>
          <w:numId w:val="2"/>
        </w:numPr>
        <w:spacing w:before="100" w:beforeAutospacing="1" w:after="100" w:afterAutospacing="1"/>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南京化工学院-南京工业大学（南工业）</w:t>
      </w:r>
    </w:p>
    <w:p w14:paraId="41E96DE4">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姓名：宁灼毅</w:t>
      </w:r>
    </w:p>
    <w:p w14:paraId="26BE0136">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性别：男</w:t>
      </w:r>
    </w:p>
    <w:p w14:paraId="25808E63">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身高：172cm</w:t>
      </w:r>
    </w:p>
    <w:p w14:paraId="193EC32E">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生日：5月19日</w:t>
      </w:r>
    </w:p>
    <w:p w14:paraId="67A9210E">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家庭地位：八弟</w:t>
      </w:r>
    </w:p>
    <w:p w14:paraId="116E2C4B">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发色：蓝紫色小卷毛，诞生时头发是直发，发型和二哥差不多，但是后来做化学实验炸多了就被炸卷了</w:t>
      </w:r>
    </w:p>
    <w:p w14:paraId="4746D720">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瞳色：琥珀金色，带着一个轻便的护目镜🥽</w:t>
      </w:r>
    </w:p>
    <w:p w14:paraId="521FE5FD">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人设：中央家族唯一一个4非🤓，所以菜菜的，虽然做实验很认真，但是经常出小问题，于是头发是被炸卷的。（话虽这么说，其实他也没有多菜，他做实验的基本安全保障是有的，多试几次也能出成果）</w:t>
      </w:r>
    </w:p>
    <w:p w14:paraId="6CD37343">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拥有超绝钝感力，会自动过滤掉负面思想，也从来不会因为被骂而伤心（大部分时间是二哥骂他🤓），也不会因为实验总是失败而气馁，心地很善良，总想着帮忙（但因为菜菜的也经常帮倒忙），在家人眼里就是傻的很可爱🤓☝</w:t>
      </w:r>
    </w:p>
    <w:p w14:paraId="7A9C4A8F">
      <w:pPr>
        <w:rPr>
          <w:rFonts w:hint="eastAsia" w:asciiTheme="minorEastAsia" w:hAnsiTheme="minorEastAsia" w:eastAsiaTheme="minorEastAsia" w:cstheme="minorEastAsia"/>
        </w:rPr>
      </w:pPr>
      <w:r>
        <w:rPr>
          <w:rFonts w:hint="eastAsia" w:asciiTheme="minorEastAsia" w:hAnsiTheme="minorEastAsia" w:eastAsiaTheme="minorEastAsia" w:cstheme="minorEastAsia"/>
        </w:rPr>
        <w:br w:type="textWrapping"/>
      </w:r>
    </w:p>
    <w:p w14:paraId="2D845625">
      <w:pPr>
        <w:numPr>
          <w:ilvl w:val="0"/>
          <w:numId w:val="3"/>
        </w:numPr>
        <w:spacing w:before="100" w:beforeAutospacing="1" w:after="100" w:afterAutospacing="1"/>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南京气象学院-南京信息工程大学（南信大）</w:t>
      </w:r>
    </w:p>
    <w:p w14:paraId="4DF4CE5D">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姓名：宁霁明</w:t>
      </w:r>
    </w:p>
    <w:p w14:paraId="652DB607">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性别：女</w:t>
      </w:r>
    </w:p>
    <w:p w14:paraId="5E31D267">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身高：157cm</w:t>
      </w:r>
    </w:p>
    <w:p w14:paraId="4846EF4A">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生日：5月10日</w:t>
      </w:r>
    </w:p>
    <w:p w14:paraId="25CBFD9D">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家庭地位：九妹</w:t>
      </w:r>
    </w:p>
    <w:p w14:paraId="6BDD7D15">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发色：浅银灰偏一点点紫，长发，头发很飘逸，像一朵云，一般会扎一个侧扎半扎马尾</w:t>
      </w:r>
    </w:p>
    <w:p w14:paraId="2BBA0D5E">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瞳色：异瞳，左眼浅紫色，是中央家族的颜色，右眼浅蓝色，是天空的颜色。</w:t>
      </w:r>
    </w:p>
    <w:p w14:paraId="631C194F">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人设：萌萌的小九妹🥰</w:t>
      </w:r>
    </w:p>
    <w:p w14:paraId="38CB07A1">
      <w:pPr>
        <w:rPr>
          <w:rFonts w:hint="eastAsia" w:asciiTheme="minorEastAsia" w:hAnsiTheme="minorEastAsia" w:eastAsiaTheme="minorEastAsia" w:cstheme="minorEastAsia"/>
        </w:rPr>
      </w:pPr>
      <w:r>
        <w:rPr>
          <w:rFonts w:hint="eastAsia" w:asciiTheme="minorEastAsia" w:hAnsiTheme="minorEastAsia" w:eastAsiaTheme="minorEastAsia" w:cstheme="minorEastAsia"/>
        </w:rPr>
        <w:br w:type="textWrapping"/>
      </w:r>
    </w:p>
    <w:p w14:paraId="7146E955">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10.  江苏大学</w:t>
      </w:r>
    </w:p>
    <w:p w14:paraId="7E01CD9B">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家庭地位：十弟</w:t>
      </w:r>
    </w:p>
    <w:p w14:paraId="684E68BE">
      <w:pPr>
        <w:rPr>
          <w:rFonts w:hint="eastAsia" w:asciiTheme="minorEastAsia" w:hAnsiTheme="minorEastAsia" w:eastAsiaTheme="minorEastAsia" w:cstheme="minorEastAsia"/>
        </w:rPr>
      </w:pPr>
      <w:r>
        <w:rPr>
          <w:rFonts w:hint="eastAsia" w:asciiTheme="minorEastAsia" w:hAnsiTheme="minorEastAsia" w:eastAsiaTheme="minorEastAsia" w:cstheme="minorEastAsia"/>
        </w:rPr>
        <w:br w:type="textWrapping"/>
      </w:r>
    </w:p>
    <w:p w14:paraId="7F0D229B">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（还有个远房亲戚是江南大学，意识体和私立江南大学是一个人，这家伙年龄算比较大了。当年院系调整的时候他消失了，后来分出来之后又原样出现，继续担任无锡轻工业学院至江南大学的意识体。</w:t>
      </w:r>
    </w:p>
    <w:p w14:paraId="7E74983E">
      <w:pPr>
        <w:jc w:val="left"/>
        <w:rPr>
          <w:rFonts w:hint="eastAsia" w:asciiTheme="minorEastAsia" w:hAnsiTheme="minorEastAsia" w:eastAsiaTheme="minorEastAsia" w:cstheme="minorEastAsia"/>
          <w:sz w:val="24"/>
          <w:szCs w:val="24"/>
        </w:rPr>
      </w:pPr>
    </w:p>
    <w:p w14:paraId="0E5C753F">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lang w:val="en-US" w:eastAsia="zh-CN"/>
        </w:rPr>
        <w:t>其实电子科技大学成锦元</w:t>
      </w:r>
      <w:bookmarkStart w:id="0" w:name="_GoBack"/>
      <w:bookmarkEnd w:id="0"/>
      <w:r>
        <w:rPr>
          <w:rFonts w:hint="eastAsia" w:asciiTheme="minorEastAsia" w:hAnsiTheme="minorEastAsia" w:eastAsiaTheme="minorEastAsia" w:cstheme="minorEastAsia"/>
          <w:sz w:val="24"/>
          <w:szCs w:val="24"/>
          <w:lang w:val="en-US" w:eastAsia="zh-CN"/>
        </w:rPr>
        <w:t>也算个远房亲戚，这家伙性格里要强好胜的那部分和宁瑾韵太像了，也是对“正统”有着执念，和他一样是1988年抢名字的，像到宁瑾韵会多看他几眼，记得自己还有这么个远房弟弟。</w:t>
      </w:r>
      <w:r>
        <w:rPr>
          <w:rFonts w:hint="eastAsia" w:asciiTheme="minorEastAsia" w:hAnsiTheme="minorEastAsia" w:eastAsiaTheme="minorEastAsia" w:cstheme="minorEastAsia"/>
          <w:sz w:val="24"/>
          <w:szCs w:val="24"/>
        </w:rPr>
        <w:t>）</w:t>
      </w:r>
    </w:p>
    <w:p w14:paraId="01F3286B">
      <w:pPr>
        <w:rPr>
          <w:rFonts w:hint="eastAsia" w:asciiTheme="minorEastAsia" w:hAnsiTheme="minorEastAsia" w:eastAsiaTheme="minorEastAsia" w:cstheme="minorEastAsia"/>
        </w:rPr>
      </w:pPr>
      <w:r>
        <w:rPr>
          <w:rFonts w:hint="eastAsia" w:asciiTheme="minorEastAsia" w:hAnsiTheme="minorEastAsia" w:eastAsiaTheme="minorEastAsia" w:cstheme="minorEastAsia"/>
        </w:rPr>
        <w:br w:type="textWrapping"/>
      </w:r>
    </w:p>
    <w:p w14:paraId="7B7B1FE4">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挂掉的前身们：</w:t>
      </w:r>
    </w:p>
    <w:p w14:paraId="201CED0F">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1.三江师范学堂-国立中央大学-南京大学（中大/央大）</w:t>
      </w:r>
    </w:p>
    <w:p w14:paraId="7CA37BC1">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姓名:宁瑾泱</w:t>
      </w:r>
    </w:p>
    <w:p w14:paraId="3A474424">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性别:男</w:t>
      </w:r>
    </w:p>
    <w:p w14:paraId="67DD46C4">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身高:183cm</w:t>
      </w:r>
    </w:p>
    <w:p w14:paraId="17418F00">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生日:6月9日</w:t>
      </w:r>
    </w:p>
    <w:p w14:paraId="7F9E2F51">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家庭地位:央大家族孩子们的父亲（也可以是母亲，妈妈就是妈妈，妈妈还分性别？🤓）</w:t>
      </w:r>
    </w:p>
    <w:p w14:paraId="413AD071">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身份存在时间:1902-1952</w:t>
      </w:r>
    </w:p>
    <w:p w14:paraId="629B7730">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设定：刚诞生时外表年龄大约五岁，比一般学校要大一些（一般外表年龄3-4岁），或许是四牌楼的南雍历史积淀的神奇作用</w:t>
      </w:r>
    </w:p>
    <w:p w14:paraId="1B7BFF4C">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成为“大学”（国立东南）的时候外表成长迅速，合并了一堆学校成为国立第四中山的时候外表年龄成长到18岁，最终外表年龄20岁</w:t>
      </w:r>
    </w:p>
    <w:p w14:paraId="6D522580">
      <w:pPr>
        <w:rPr>
          <w:rFonts w:hint="eastAsia" w:asciiTheme="minorEastAsia" w:hAnsiTheme="minorEastAsia" w:eastAsiaTheme="minorEastAsia" w:cstheme="minorEastAsia"/>
        </w:rPr>
      </w:pPr>
      <w:r>
        <w:rPr>
          <w:rFonts w:hint="eastAsia" w:asciiTheme="minorEastAsia" w:hAnsiTheme="minorEastAsia" w:eastAsiaTheme="minorEastAsia" w:cstheme="minorEastAsia"/>
        </w:rPr>
        <w:br w:type="textWrapping"/>
      </w:r>
    </w:p>
    <w:p w14:paraId="054218CC">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2.汇文书院-金陵大学-国立金陵大学（金大）</w:t>
      </w:r>
    </w:p>
    <w:p w14:paraId="291B45A1">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姓名:宁瑾凌</w:t>
      </w:r>
    </w:p>
    <w:p w14:paraId="34AC3319">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性别:男</w:t>
      </w:r>
    </w:p>
    <w:p w14:paraId="1E53166E">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身高:178cm</w:t>
      </w:r>
    </w:p>
    <w:p w14:paraId="55CD07CA">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生日:11月17日</w:t>
      </w:r>
    </w:p>
    <w:p w14:paraId="2B1004B3">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家庭地位:宁瑾诚等央大家族孩子的父亲</w:t>
      </w:r>
    </w:p>
    <w:p w14:paraId="548BBC37">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身份存在时间:1888-1952</w:t>
      </w:r>
    </w:p>
    <w:p w14:paraId="52D12657">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设定：中美混血，一开始瞳色为灰蓝色，后成为国立大学（新金大）之后瞳色变紫</w:t>
      </w:r>
    </w:p>
    <w:p w14:paraId="163F0EBD">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央大诞生时，他的外表年龄15岁，成为金陵大学堂时成长到18岁，最终外表年龄大约22岁</w:t>
      </w:r>
    </w:p>
    <w:p w14:paraId="2C84FDF7">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虽然本人看上去很高冷，但对自己的妹妹瑜玲很温柔，也一直把瑾泱当自己的亲弟弟照顾</w:t>
      </w:r>
    </w:p>
    <w:p w14:paraId="210A38EB">
      <w:pPr>
        <w:rPr>
          <w:rFonts w:hint="eastAsia" w:asciiTheme="minorEastAsia" w:hAnsiTheme="minorEastAsia" w:eastAsiaTheme="minorEastAsia" w:cstheme="minorEastAsia"/>
        </w:rPr>
      </w:pPr>
      <w:r>
        <w:rPr>
          <w:rFonts w:hint="eastAsia" w:asciiTheme="minorEastAsia" w:hAnsiTheme="minorEastAsia" w:eastAsiaTheme="minorEastAsia" w:cstheme="minorEastAsia"/>
        </w:rPr>
        <w:br w:type="textWrapping"/>
      </w:r>
    </w:p>
    <w:p w14:paraId="1D81EB40">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3.金陵女子大学-金陵女子文理学院（金女大）</w:t>
      </w:r>
    </w:p>
    <w:p w14:paraId="52BA052C">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姓名:宁瑜玲／华瑾玲</w:t>
      </w:r>
    </w:p>
    <w:p w14:paraId="047A68E0">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（华瑾玲，是她留在南京安全区时期，同时代表金大和金女大未内迁的部分时的名字）</w:t>
      </w:r>
    </w:p>
    <w:p w14:paraId="691B25CF">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性别:女</w:t>
      </w:r>
    </w:p>
    <w:p w14:paraId="1F2DC159">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关系:宁瑾凌的妹妹</w:t>
      </w:r>
    </w:p>
    <w:p w14:paraId="432C3914">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身份存在时间:1913-1951</w:t>
      </w:r>
    </w:p>
    <w:p w14:paraId="17FB62AD">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设定：中美混血</w:t>
      </w:r>
    </w:p>
    <w:p w14:paraId="7B500508">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原先留长发，经常扎双麻花辫，也会尝试其他发型，战争开始后剪了短发，扎发的发绳留给了瑜敏。</w:t>
      </w:r>
    </w:p>
    <w:p w14:paraId="07AC9DC8">
      <w:pPr>
        <w:rPr>
          <w:rFonts w:hint="eastAsia" w:asciiTheme="minorEastAsia" w:hAnsiTheme="minorEastAsia" w:eastAsiaTheme="minorEastAsia" w:cstheme="minorEastAsia"/>
        </w:rPr>
      </w:pPr>
      <w:r>
        <w:rPr>
          <w:rFonts w:hint="eastAsia" w:asciiTheme="minorEastAsia" w:hAnsiTheme="minorEastAsia" w:eastAsiaTheme="minorEastAsia" w:cstheme="minorEastAsia"/>
        </w:rPr>
        <w:br w:type="textWrapping"/>
      </w:r>
    </w:p>
    <w:p w14:paraId="75AFF2A6">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补充设定:</w:t>
      </w:r>
    </w:p>
    <w:p w14:paraId="5E6F753A">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宁瑾诚诞生于1949年，宁瑾韵诞生于1952年，但都是从1952年开始做校意识体</w:t>
      </w:r>
    </w:p>
    <w:p w14:paraId="2979B6A9">
      <w:pPr>
        <w:rPr>
          <w:rFonts w:hint="eastAsia" w:asciiTheme="minorEastAsia" w:hAnsiTheme="minorEastAsia" w:eastAsiaTheme="minorEastAsia" w:cstheme="minorEastAsia"/>
        </w:rPr>
      </w:pPr>
      <w:r>
        <w:rPr>
          <w:rFonts w:hint="eastAsia" w:asciiTheme="minorEastAsia" w:hAnsiTheme="minorEastAsia" w:eastAsiaTheme="minorEastAsia" w:cstheme="minorEastAsia"/>
        </w:rPr>
        <w:br w:type="textWrapping"/>
      </w:r>
    </w:p>
    <w:p w14:paraId="38F52E19">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中央家族里只有瑾诚和瑾韵见过金大央大，瑾诚是亲眼目睹了两个人在四牌楼的大礼堂前消散，这段痛苦的记忆成为他日后噩梦的来源。瑾诚在央大消失后继承了他的记忆，切身感受过仿徨与辉煌，也感受到了上层决定拆分时的无力感。瑾诚继承记忆之后明确的知道这份记忆是不属于自己的，但是他很珍惜这份“馈赠”，他知道这是父亲们存在过的痕迹，他曾将自己代入进父亲的回忆中，也是最能理解父亲央大当年在政治局势中是如何身不由己的。</w:t>
      </w:r>
    </w:p>
    <w:p w14:paraId="0055FA21">
      <w:pPr>
        <w:rPr>
          <w:rFonts w:hint="eastAsia" w:asciiTheme="minorEastAsia" w:hAnsiTheme="minorEastAsia" w:eastAsiaTheme="minorEastAsia" w:cstheme="minorEastAsia"/>
        </w:rPr>
      </w:pPr>
      <w:r>
        <w:rPr>
          <w:rFonts w:hint="eastAsia" w:asciiTheme="minorEastAsia" w:hAnsiTheme="minorEastAsia" w:eastAsiaTheme="minorEastAsia" w:cstheme="minorEastAsia"/>
        </w:rPr>
        <w:br w:type="textWrapping"/>
      </w:r>
    </w:p>
    <w:p w14:paraId="16466520">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宁瑾凌由于是美国教会创办，一开始只会说英语，而尚明晨由中国人创办，会中法双语，被教会控制后说法语较多，只会在和中国本土的大学交流时使用汉语</w:t>
      </w:r>
    </w:p>
    <w:p w14:paraId="1E3AD278">
      <w:pPr>
        <w:rPr>
          <w:rFonts w:hint="eastAsia" w:asciiTheme="minorEastAsia" w:hAnsiTheme="minorEastAsia" w:eastAsiaTheme="minorEastAsia" w:cstheme="minorEastAsia"/>
        </w:rPr>
      </w:pPr>
      <w:r>
        <w:rPr>
          <w:rFonts w:hint="eastAsia" w:asciiTheme="minorEastAsia" w:hAnsiTheme="minorEastAsia" w:eastAsiaTheme="minorEastAsia" w:cstheme="minorEastAsia"/>
        </w:rPr>
        <w:br w:type="textWrapping"/>
      </w:r>
    </w:p>
    <w:p w14:paraId="5FBB381C">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宁瑜玲1951后与宁瑾凌共同担任国立金陵大学意识体，但主要是宁瑾凌代表新金大（类似于aph里南北意的关系）1952与哥哥一起消亡。</w:t>
      </w:r>
    </w:p>
    <w:p w14:paraId="06F05BCE">
      <w:pPr>
        <w:rPr>
          <w:rFonts w:hint="eastAsia" w:asciiTheme="minorEastAsia" w:hAnsiTheme="minorEastAsia" w:eastAsiaTheme="minorEastAsia" w:cstheme="minorEastAsia"/>
        </w:rPr>
      </w:pPr>
      <w:r>
        <w:rPr>
          <w:rFonts w:hint="eastAsia" w:asciiTheme="minorEastAsia" w:hAnsiTheme="minorEastAsia" w:eastAsiaTheme="minorEastAsia" w:cstheme="minorEastAsia"/>
        </w:rPr>
        <w:br w:type="textWrapping"/>
      </w:r>
    </w:p>
    <w:p w14:paraId="38601BB6">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瑾诚49年诞生的动机其实不清楚，或许是当时临近南京解放。当时的金陵和中央冥冥中预感到了自己能活着的日子不多了。于是他们在不知道自己什么时候会消失的情况下尽力教导这个新生的意识体，所以这也是宁瑾诚外表年龄成长最快的一阵子，到了1952年是他已经大约8-9岁了。已经懂事的他亲眼目睹了金陵和中央，也就是自己的两个父亲在四牌楼相拥着消散，而就在消散之前不久，宁瑾韵（南京工学院）诞生，外表年龄大约三岁。</w:t>
      </w:r>
    </w:p>
    <w:p w14:paraId="1004761A">
      <w:pPr>
        <w:rPr>
          <w:rFonts w:hint="eastAsia" w:asciiTheme="minorEastAsia" w:hAnsiTheme="minorEastAsia" w:eastAsiaTheme="minorEastAsia" w:cstheme="minorEastAsia"/>
        </w:rPr>
      </w:pPr>
      <w:r>
        <w:rPr>
          <w:rFonts w:hint="eastAsia" w:asciiTheme="minorEastAsia" w:hAnsiTheme="minorEastAsia" w:eastAsiaTheme="minorEastAsia" w:cstheme="minorEastAsia"/>
        </w:rPr>
        <w:br w:type="textWrapping"/>
      </w:r>
    </w:p>
    <w:p w14:paraId="1D797628">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瑾韵其实当时还不懂事，因为诞生太晚，可能还没清楚金陵和中央跟自己的关系，还没跟他们培养起感情，他们就已经消失了，他在和哥哥亲眼见证消失的一瞬间感到害怕，但更多的是疑惑，疑惑他们为什么会这样，为什么自己哥哥哭的撕心裂肺的。</w:t>
      </w:r>
    </w:p>
    <w:p w14:paraId="0C16DA56">
      <w:pPr>
        <w:rPr>
          <w:rFonts w:hint="eastAsia" w:asciiTheme="minorEastAsia" w:hAnsiTheme="minorEastAsia" w:eastAsiaTheme="minorEastAsia" w:cstheme="minorEastAsia"/>
        </w:rPr>
      </w:pPr>
      <w:r>
        <w:rPr>
          <w:rFonts w:hint="eastAsia" w:asciiTheme="minorEastAsia" w:hAnsiTheme="minorEastAsia" w:eastAsiaTheme="minorEastAsia" w:cstheme="minorEastAsia"/>
        </w:rPr>
        <w:br w:type="textWrapping"/>
      </w:r>
    </w:p>
    <w:p w14:paraId="35C29038">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父亲们消失之后，家族里更多的新意识体诞生，比如南师大，南农，南林，华水，华航，等等。瑾诚强忍悲痛负责教他们学习和家族历史，结果瑾韵了解自家历史之后坚信自己才是唯一的国立中央正统继承人，把瑾诚气的不轻🤓。他虽然是气瑾韵的自私想法，但是他也有私心，他更气明明毋庸置疑自己应该是正统，瑾韵却还妄想跟他争，不过他从来不敢说出这种想法。他觉得，父亲的记忆和最后的校名都是我继承的，肯定我是正统继承人，但后来瑾韵总以自己得到了祖宅+自己长得跟瑾泱几乎一模一样为由宣扬自己是正统，瑾诚不知不觉中也开始怀疑自己的身份了。最后的最后他们才终于明白，大家都是父亲分出来的学院，争这些事情没有意义。不过瑾韵已经说成习惯了，他虽然也承认大家在一起才是完整的中央大学，但是言语中总暗含着我是正统的意思🤓☝（“复更名东南大学”）只是大家现在也不是很在意就是了。</w:t>
      </w:r>
    </w:p>
    <w:p w14:paraId="1058DDEC">
      <w:pPr>
        <w:rPr>
          <w:rFonts w:hint="eastAsia" w:asciiTheme="minorEastAsia" w:hAnsiTheme="minorEastAsia" w:eastAsiaTheme="minorEastAsia" w:cstheme="minorEastAsia"/>
        </w:rPr>
      </w:pPr>
      <w:r>
        <w:rPr>
          <w:rFonts w:hint="eastAsia" w:asciiTheme="minorEastAsia" w:hAnsiTheme="minorEastAsia" w:eastAsiaTheme="minorEastAsia" w:cstheme="minorEastAsia"/>
        </w:rPr>
        <w:br w:type="textWrapping"/>
      </w:r>
    </w:p>
    <w:p w14:paraId="6F4BC2BD">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河海工程专门学校（河海工科大学）合并的时候河海她外表年龄大概15岁左右，然后就消失了，意识与央大的融为了一体。后来再次分出来的时候以五岁的外表年龄重新诞，生外貌不变，但具有1915-1927的独立记忆和1927-1952央大的记忆，但这份记忆其实很快就变得模糊了，没有瑾诚继承的记忆那么清晰，所以沧淼的记忆是割裂的，正如她跟中央家族分分合合的生命一样。</w:t>
      </w:r>
    </w:p>
    <w:p w14:paraId="3D86E9AA">
      <w:pPr>
        <w:rPr>
          <w:rFonts w:hint="eastAsia" w:asciiTheme="minorEastAsia" w:hAnsiTheme="minorEastAsia" w:eastAsiaTheme="minorEastAsia" w:cstheme="minorEastAsia"/>
        </w:rPr>
      </w:pPr>
      <w:r>
        <w:rPr>
          <w:rFonts w:hint="eastAsia" w:asciiTheme="minorEastAsia" w:hAnsiTheme="minorEastAsia" w:eastAsiaTheme="minorEastAsia" w:cstheme="minorEastAsia"/>
        </w:rPr>
        <w:br w:type="textWrapping"/>
      </w:r>
    </w:p>
    <w:p w14:paraId="247D9AED">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瑾凌和瑾泱明明不是亲兄弟为什么名字是同构的，因为名字是他们自己取的。他们刚诞生的时候其实并没有人给他们取名字，所有人都叫他们校名，他们也就默认了“汇文”/“金陵”/“Nanking”，“三江”/“两江”/“南高师”等等作为自己的名字。 后来金陵学习了足够多的中文之后突发奇想想要属于自己的名字，习惯了被称为“金陵”的他就取了“金陵”的谐音“瑾凌”，中央取哥哥名字中的“瑾”字，“泱”与“央”谐音，加三点水也寓意着三江文脉源远流长。。。（当然为什么同构最大的原因是好嗑，其他都是根据答案推过程瞎扯淡🤓☝）</w:t>
      </w:r>
    </w:p>
    <w:p w14:paraId="64C1BABB">
      <w:pPr>
        <w:rPr>
          <w:rFonts w:hint="eastAsia" w:asciiTheme="minorEastAsia" w:hAnsiTheme="minorEastAsia" w:eastAsiaTheme="minorEastAsia" w:cstheme="minorEastAsia"/>
        </w:rPr>
      </w:pPr>
      <w:r>
        <w:rPr>
          <w:rFonts w:hint="eastAsia" w:asciiTheme="minorEastAsia" w:hAnsiTheme="minorEastAsia" w:eastAsiaTheme="minorEastAsia" w:cstheme="minorEastAsia"/>
        </w:rPr>
        <w:br w:type="textWrapping"/>
      </w:r>
    </w:p>
    <w:p w14:paraId="007A32C1">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瑜玲的名字也是跟哥取的，他们都以“金陵”为校名所以她原想取“瑾玲”，但这样读音上就难以与哥哥区分，所以取与“瑾”字相对的“瑜”，名“瑜玲”。后辈女孩子们“瑜敏”“瑜航”的“瑜”皆来自于她的名字。</w:t>
      </w:r>
    </w:p>
    <w:p w14:paraId="4100478D">
      <w:pPr>
        <w:rPr>
          <w:rFonts w:hint="eastAsia" w:asciiTheme="minorEastAsia" w:hAnsiTheme="minorEastAsia" w:eastAsiaTheme="minorEastAsia" w:cstheme="minorEastAsia"/>
        </w:rPr>
      </w:pPr>
      <w:r>
        <w:rPr>
          <w:rFonts w:hint="eastAsia" w:asciiTheme="minorEastAsia" w:hAnsiTheme="minorEastAsia" w:eastAsiaTheme="minorEastAsia" w:cstheme="minorEastAsia"/>
        </w:rPr>
        <w:br w:type="textWrapping"/>
      </w:r>
    </w:p>
    <w:p w14:paraId="7AD3012D">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咱们不搞骨科，但是兄弟姐妹兄妹姐弟都有：</w:t>
      </w:r>
    </w:p>
    <w:p w14:paraId="676FC833">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宁瑾凌＆宁瑾泱 老南京组</w:t>
      </w:r>
    </w:p>
    <w:p w14:paraId="6B122C22">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宁瑾凌＆宁瑜玲 金陵兄妹</w:t>
      </w:r>
    </w:p>
    <w:p w14:paraId="50E5C9CE">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宁瑾诚＆宁瑾韵 南京兄弟</w:t>
      </w:r>
    </w:p>
    <w:p w14:paraId="07BE5209">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宁焕秾＆宁焕郁 农林姐弟</w:t>
      </w:r>
    </w:p>
    <w:p w14:paraId="5B88E625">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宁焕秾＆宁瑜航 卫岗姐妹</w:t>
      </w:r>
    </w:p>
    <w:p w14:paraId="1F75CEA2">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宁瑾诚＆宁焕秾 金大兄妹</w:t>
      </w:r>
    </w:p>
    <w:p w14:paraId="7734049E">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宁瑾韵＆宁沧淼 工科兄妹</w:t>
      </w:r>
    </w:p>
    <w:p w14:paraId="18B431EB">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宁沧淼＆宁瑜航 拆家姐妹</w:t>
      </w:r>
    </w:p>
    <w:p w14:paraId="15CF5816">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宁瑾韵＆宁灼毅 桥区兄弟</w:t>
      </w:r>
    </w:p>
    <w:p w14:paraId="461C870D">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宁瑾诚＆宁霁明 气象兄妹</w:t>
      </w:r>
    </w:p>
    <w:p w14:paraId="7A0F795D">
      <w:pPr>
        <w:rPr>
          <w:rFonts w:hint="eastAsia" w:asciiTheme="minorEastAsia" w:hAnsiTheme="minorEastAsia" w:eastAsiaTheme="minorEastAsia" w:cstheme="minorEastAsia"/>
        </w:rPr>
      </w:pPr>
      <w:r>
        <w:rPr>
          <w:rFonts w:hint="eastAsia" w:asciiTheme="minorEastAsia" w:hAnsiTheme="minorEastAsia" w:eastAsiaTheme="minorEastAsia" w:cstheme="minorEastAsia"/>
        </w:rPr>
        <w:br w:type="textWrapping"/>
      </w:r>
    </w:p>
    <w:p w14:paraId="066B27AA">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宁瑾诚＆宁沧淼 0:4（bushi）</w:t>
      </w:r>
    </w:p>
    <w:p w14:paraId="4F8085D9">
      <w:pPr>
        <w:rPr>
          <w:rFonts w:hint="eastAsia" w:asciiTheme="minorEastAsia" w:hAnsiTheme="minorEastAsia" w:eastAsiaTheme="minorEastAsia" w:cstheme="minorEastAsia"/>
        </w:rPr>
      </w:pPr>
      <w:r>
        <w:rPr>
          <w:rFonts w:hint="eastAsia" w:asciiTheme="minorEastAsia" w:hAnsiTheme="minorEastAsia" w:eastAsiaTheme="minorEastAsia" w:cstheme="minorEastAsia"/>
        </w:rPr>
        <w:br w:type="textWrapping"/>
      </w:r>
    </w:p>
    <w:p w14:paraId="66C693FD">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大家的老巢们（主要）：</w:t>
      </w:r>
    </w:p>
    <w:p w14:paraId="20C03BBD">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宁瑾诚：鼓楼，仙林，浦口，苏州</w:t>
      </w:r>
    </w:p>
    <w:p w14:paraId="70D9E63C">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宁瑾韵：四牌楼，九龙湖，丁家桥，无锡，南通</w:t>
      </w:r>
    </w:p>
    <w:p w14:paraId="09D45A7E">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宁瑜敏：随园，仙林</w:t>
      </w:r>
    </w:p>
    <w:p w14:paraId="1D3F2D15">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宁焕秾：卫岗，滨江，浦口</w:t>
      </w:r>
    </w:p>
    <w:p w14:paraId="5E47DE70">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宁焕郁：新庄，白马，淮安</w:t>
      </w:r>
    </w:p>
    <w:p w14:paraId="109AF5CC">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宁沧淼：西康路，江宁，常州（金坛）</w:t>
      </w:r>
    </w:p>
    <w:p w14:paraId="37A7C9D4">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宁灼毅：丁家桥，虹桥，江浦</w:t>
      </w:r>
    </w:p>
    <w:p w14:paraId="5117A202">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宁霁明：龙王山</w:t>
      </w:r>
    </w:p>
    <w:p w14:paraId="21F5B042">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宁瑾凌：鼓楼，新庄</w:t>
      </w:r>
    </w:p>
    <w:p w14:paraId="434E5027">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宁瑾泱：四牌楼，丁家桥</w:t>
      </w:r>
    </w:p>
    <w:p w14:paraId="34FB8666">
      <w:pPr>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宁瑜玲：随园</w:t>
      </w:r>
    </w:p>
    <w:sectPr>
      <w:pgSz w:w="11907" w:h="16839"/>
      <w:pgMar w:top="1440" w:right="1800" w:bottom="1440" w:left="1800" w:header="851" w:footer="992"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roid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8"/>
      <w:numFmt w:val="decimal"/>
      <w:lvlText w:val="%1."/>
      <w:lvlJc w:val="left"/>
      <w:pPr>
        <w:tabs>
          <w:tab w:val="left" w:pos="720"/>
        </w:tabs>
        <w:ind w:left="720" w:hanging="360"/>
      </w:pPr>
    </w:lvl>
    <w:lvl w:ilvl="1" w:tentative="0">
      <w:start w:val="8"/>
      <w:numFmt w:val="decimal"/>
      <w:lvlRestart w:val="0"/>
      <w:lvlText w:val="%1."/>
      <w:lvlJc w:val="left"/>
      <w:pPr>
        <w:tabs>
          <w:tab w:val="left" w:pos="720"/>
        </w:tabs>
        <w:ind w:left="720" w:hanging="360"/>
      </w:pPr>
    </w:lvl>
    <w:lvl w:ilvl="2" w:tentative="0">
      <w:start w:val="8"/>
      <w:numFmt w:val="decimal"/>
      <w:lvlRestart w:val="0"/>
      <w:lvlText w:val="%1."/>
      <w:lvlJc w:val="left"/>
      <w:pPr>
        <w:tabs>
          <w:tab w:val="left" w:pos="720"/>
        </w:tabs>
        <w:ind w:left="720" w:hanging="360"/>
      </w:pPr>
    </w:lvl>
    <w:lvl w:ilvl="3" w:tentative="0">
      <w:start w:val="8"/>
      <w:numFmt w:val="decimal"/>
      <w:lvlRestart w:val="0"/>
      <w:lvlText w:val="%1."/>
      <w:lvlJc w:val="left"/>
      <w:pPr>
        <w:tabs>
          <w:tab w:val="left" w:pos="720"/>
        </w:tabs>
        <w:ind w:left="720" w:hanging="360"/>
      </w:pPr>
    </w:lvl>
    <w:lvl w:ilvl="4" w:tentative="0">
      <w:start w:val="8"/>
      <w:numFmt w:val="decimal"/>
      <w:lvlRestart w:val="0"/>
      <w:lvlText w:val="%1."/>
      <w:lvlJc w:val="left"/>
      <w:pPr>
        <w:tabs>
          <w:tab w:val="left" w:pos="720"/>
        </w:tabs>
        <w:ind w:left="720" w:hanging="360"/>
      </w:pPr>
    </w:lvl>
    <w:lvl w:ilvl="5" w:tentative="0">
      <w:start w:val="8"/>
      <w:numFmt w:val="decimal"/>
      <w:lvlRestart w:val="0"/>
      <w:lvlText w:val="%1."/>
      <w:lvlJc w:val="left"/>
      <w:pPr>
        <w:tabs>
          <w:tab w:val="left" w:pos="720"/>
        </w:tabs>
        <w:ind w:left="720" w:hanging="360"/>
      </w:pPr>
    </w:lvl>
    <w:lvl w:ilvl="6" w:tentative="0">
      <w:start w:val="8"/>
      <w:numFmt w:val="decimal"/>
      <w:lvlRestart w:val="0"/>
      <w:lvlText w:val="%1."/>
      <w:lvlJc w:val="left"/>
      <w:pPr>
        <w:tabs>
          <w:tab w:val="left" w:pos="720"/>
        </w:tabs>
        <w:ind w:left="720" w:hanging="360"/>
      </w:pPr>
    </w:lvl>
    <w:lvl w:ilvl="7" w:tentative="0">
      <w:start w:val="8"/>
      <w:numFmt w:val="decimal"/>
      <w:lvlRestart w:val="0"/>
      <w:lvlText w:val="%1."/>
      <w:lvlJc w:val="left"/>
      <w:pPr>
        <w:tabs>
          <w:tab w:val="left" w:pos="720"/>
        </w:tabs>
        <w:ind w:left="720" w:hanging="360"/>
      </w:pPr>
    </w:lvl>
    <w:lvl w:ilvl="8" w:tentative="0">
      <w:start w:val="8"/>
      <w:numFmt w:val="decimal"/>
      <w:lvlRestart w:val="0"/>
      <w:lvlText w:val="%1."/>
      <w:lvlJc w:val="left"/>
      <w:pPr>
        <w:tabs>
          <w:tab w:val="left" w:pos="720"/>
        </w:tabs>
        <w:ind w:left="720" w:hanging="360"/>
      </w:pPr>
    </w:lvl>
  </w:abstractNum>
  <w:abstractNum w:abstractNumId="1">
    <w:nsid w:val="0053208E"/>
    <w:multiLevelType w:val="multilevel"/>
    <w:tmpl w:val="0053208E"/>
    <w:lvl w:ilvl="0" w:tentative="0">
      <w:start w:val="1"/>
      <w:numFmt w:val="decimal"/>
      <w:lvlText w:val="%1."/>
      <w:lvlJc w:val="left"/>
      <w:pPr>
        <w:tabs>
          <w:tab w:val="left" w:pos="720"/>
        </w:tabs>
        <w:ind w:left="720" w:hanging="360"/>
      </w:pPr>
    </w:lvl>
    <w:lvl w:ilvl="1" w:tentative="0">
      <w:start w:val="1"/>
      <w:numFmt w:val="decimal"/>
      <w:lvlRestart w:val="0"/>
      <w:lvlText w:val="%1."/>
      <w:lvlJc w:val="left"/>
      <w:pPr>
        <w:tabs>
          <w:tab w:val="left" w:pos="720"/>
        </w:tabs>
        <w:ind w:left="720" w:hanging="360"/>
      </w:pPr>
    </w:lvl>
    <w:lvl w:ilvl="2" w:tentative="0">
      <w:start w:val="1"/>
      <w:numFmt w:val="decimal"/>
      <w:lvlRestart w:val="0"/>
      <w:lvlText w:val="%1."/>
      <w:lvlJc w:val="left"/>
      <w:pPr>
        <w:tabs>
          <w:tab w:val="left" w:pos="720"/>
        </w:tabs>
        <w:ind w:left="720" w:hanging="360"/>
      </w:pPr>
    </w:lvl>
    <w:lvl w:ilvl="3" w:tentative="0">
      <w:start w:val="1"/>
      <w:numFmt w:val="decimal"/>
      <w:lvlRestart w:val="0"/>
      <w:lvlText w:val="%1."/>
      <w:lvlJc w:val="left"/>
      <w:pPr>
        <w:tabs>
          <w:tab w:val="left" w:pos="720"/>
        </w:tabs>
        <w:ind w:left="720" w:hanging="360"/>
      </w:pPr>
    </w:lvl>
    <w:lvl w:ilvl="4" w:tentative="0">
      <w:start w:val="1"/>
      <w:numFmt w:val="decimal"/>
      <w:lvlRestart w:val="0"/>
      <w:lvlText w:val="%1."/>
      <w:lvlJc w:val="left"/>
      <w:pPr>
        <w:tabs>
          <w:tab w:val="left" w:pos="720"/>
        </w:tabs>
        <w:ind w:left="720" w:hanging="360"/>
      </w:pPr>
    </w:lvl>
    <w:lvl w:ilvl="5" w:tentative="0">
      <w:start w:val="1"/>
      <w:numFmt w:val="decimal"/>
      <w:lvlRestart w:val="0"/>
      <w:lvlText w:val="%1."/>
      <w:lvlJc w:val="left"/>
      <w:pPr>
        <w:tabs>
          <w:tab w:val="left" w:pos="720"/>
        </w:tabs>
        <w:ind w:left="720" w:hanging="360"/>
      </w:pPr>
    </w:lvl>
    <w:lvl w:ilvl="6" w:tentative="0">
      <w:start w:val="1"/>
      <w:numFmt w:val="decimal"/>
      <w:lvlRestart w:val="0"/>
      <w:lvlText w:val="%1."/>
      <w:lvlJc w:val="left"/>
      <w:pPr>
        <w:tabs>
          <w:tab w:val="left" w:pos="720"/>
        </w:tabs>
        <w:ind w:left="720" w:hanging="360"/>
      </w:pPr>
    </w:lvl>
    <w:lvl w:ilvl="7" w:tentative="0">
      <w:start w:val="1"/>
      <w:numFmt w:val="decimal"/>
      <w:lvlRestart w:val="0"/>
      <w:lvlText w:val="%1."/>
      <w:lvlJc w:val="left"/>
      <w:pPr>
        <w:tabs>
          <w:tab w:val="left" w:pos="720"/>
        </w:tabs>
        <w:ind w:left="720" w:hanging="360"/>
      </w:pPr>
    </w:lvl>
    <w:lvl w:ilvl="8" w:tentative="0">
      <w:start w:val="1"/>
      <w:numFmt w:val="decimal"/>
      <w:lvlRestart w:val="0"/>
      <w:lvlText w:val="%1."/>
      <w:lvlJc w:val="left"/>
      <w:pPr>
        <w:tabs>
          <w:tab w:val="left" w:pos="720"/>
        </w:tabs>
        <w:ind w:left="720" w:hanging="360"/>
      </w:pPr>
    </w:lvl>
  </w:abstractNum>
  <w:abstractNum w:abstractNumId="2">
    <w:nsid w:val="59ADCABA"/>
    <w:multiLevelType w:val="multilevel"/>
    <w:tmpl w:val="59ADCABA"/>
    <w:lvl w:ilvl="0" w:tentative="0">
      <w:start w:val="9"/>
      <w:numFmt w:val="decimal"/>
      <w:lvlText w:val="%1."/>
      <w:lvlJc w:val="left"/>
      <w:pPr>
        <w:tabs>
          <w:tab w:val="left" w:pos="720"/>
        </w:tabs>
        <w:ind w:left="720" w:hanging="360"/>
      </w:pPr>
    </w:lvl>
    <w:lvl w:ilvl="1" w:tentative="0">
      <w:start w:val="9"/>
      <w:numFmt w:val="decimal"/>
      <w:lvlRestart w:val="0"/>
      <w:lvlText w:val="%1."/>
      <w:lvlJc w:val="left"/>
      <w:pPr>
        <w:tabs>
          <w:tab w:val="left" w:pos="720"/>
        </w:tabs>
        <w:ind w:left="720" w:hanging="360"/>
      </w:pPr>
    </w:lvl>
    <w:lvl w:ilvl="2" w:tentative="0">
      <w:start w:val="9"/>
      <w:numFmt w:val="decimal"/>
      <w:lvlRestart w:val="0"/>
      <w:lvlText w:val="%1."/>
      <w:lvlJc w:val="left"/>
      <w:pPr>
        <w:tabs>
          <w:tab w:val="left" w:pos="720"/>
        </w:tabs>
        <w:ind w:left="720" w:hanging="360"/>
      </w:pPr>
    </w:lvl>
    <w:lvl w:ilvl="3" w:tentative="0">
      <w:start w:val="9"/>
      <w:numFmt w:val="decimal"/>
      <w:lvlRestart w:val="0"/>
      <w:lvlText w:val="%1."/>
      <w:lvlJc w:val="left"/>
      <w:pPr>
        <w:tabs>
          <w:tab w:val="left" w:pos="720"/>
        </w:tabs>
        <w:ind w:left="720" w:hanging="360"/>
      </w:pPr>
    </w:lvl>
    <w:lvl w:ilvl="4" w:tentative="0">
      <w:start w:val="9"/>
      <w:numFmt w:val="decimal"/>
      <w:lvlRestart w:val="0"/>
      <w:lvlText w:val="%1."/>
      <w:lvlJc w:val="left"/>
      <w:pPr>
        <w:tabs>
          <w:tab w:val="left" w:pos="720"/>
        </w:tabs>
        <w:ind w:left="720" w:hanging="360"/>
      </w:pPr>
    </w:lvl>
    <w:lvl w:ilvl="5" w:tentative="0">
      <w:start w:val="9"/>
      <w:numFmt w:val="decimal"/>
      <w:lvlRestart w:val="0"/>
      <w:lvlText w:val="%1."/>
      <w:lvlJc w:val="left"/>
      <w:pPr>
        <w:tabs>
          <w:tab w:val="left" w:pos="720"/>
        </w:tabs>
        <w:ind w:left="720" w:hanging="360"/>
      </w:pPr>
    </w:lvl>
    <w:lvl w:ilvl="6" w:tentative="0">
      <w:start w:val="9"/>
      <w:numFmt w:val="decimal"/>
      <w:lvlRestart w:val="0"/>
      <w:lvlText w:val="%1."/>
      <w:lvlJc w:val="left"/>
      <w:pPr>
        <w:tabs>
          <w:tab w:val="left" w:pos="720"/>
        </w:tabs>
        <w:ind w:left="720" w:hanging="360"/>
      </w:pPr>
    </w:lvl>
    <w:lvl w:ilvl="7" w:tentative="0">
      <w:start w:val="9"/>
      <w:numFmt w:val="decimal"/>
      <w:lvlRestart w:val="0"/>
      <w:lvlText w:val="%1."/>
      <w:lvlJc w:val="left"/>
      <w:pPr>
        <w:tabs>
          <w:tab w:val="left" w:pos="720"/>
        </w:tabs>
        <w:ind w:left="720" w:hanging="360"/>
      </w:pPr>
    </w:lvl>
    <w:lvl w:ilvl="8" w:tentative="0">
      <w:start w:val="9"/>
      <w:numFmt w:val="decimal"/>
      <w:lvlRestart w:val="0"/>
      <w:lvlText w:val="%1."/>
      <w:lvlJc w:val="left"/>
      <w:pPr>
        <w:tabs>
          <w:tab w:val="left" w:pos="720"/>
        </w:tabs>
        <w:ind w:left="720" w:hanging="36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206"/>
  <w:displayBackgroundShape w:val="1"/>
  <w:bordersDoNotSurroundHeader w:val="1"/>
  <w:bordersDoNotSurroundFooter w:val="1"/>
  <w:documentProtection w:enforcement="0"/>
  <w:defaultTabStop w:val="420"/>
  <w:displayHorizontalDrawingGridEvery w:val="1"/>
  <w:displayVerticalDrawingGridEvery w:val="1"/>
  <w:noPunctuationKerning w:val="1"/>
  <w:footnotePr>
    <w:footnote w:id="0"/>
    <w:footnote w:id="1"/>
  </w:footnotePr>
  <w:endnotePr>
    <w:endnote w:id="0"/>
    <w:endnote w:id="1"/>
  </w:endnotePr>
  <w:compat>
    <w:spaceForUL/>
    <w:doNotBreakWrappedTables/>
    <w:growAutofit/>
    <w:useFELayout/>
    <w:useAltKinsokuLineBreakRules/>
    <w:splitPgBreakAndParaMark/>
    <w:compatSetting w:name="compatibilityMode" w:uri="http://schemas.microsoft.com/office/word" w:val="14"/>
  </w:compat>
  <w:rsids>
    <w:rsidRoot w:val="00000000"/>
    <w:rsid w:val="0B3A5E5A"/>
    <w:rsid w:val="3A8B2272"/>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spacing w:line="240" w:lineRule="auto"/>
      <w:jc w:val="left"/>
    </w:pPr>
    <w:rPr>
      <w:rFonts w:ascii="Droid Sans" w:hAnsi="Droid Sans" w:eastAsia="宋体" w:cs="Times New Roman"/>
      <w:kern w:val="2"/>
      <w:sz w:val="24"/>
      <w:szCs w:val="21"/>
      <w:lang w:val="en-US" w:eastAsia="zh-CN" w:bidi="ar-SA"/>
    </w:rPr>
  </w:style>
  <w:style w:type="paragraph" w:styleId="2">
    <w:name w:val="heading 1"/>
    <w:basedOn w:val="1"/>
    <w:next w:val="1"/>
    <w:uiPriority w:val="0"/>
    <w:pPr>
      <w:keepNext/>
      <w:keepLines/>
      <w:spacing w:before="340" w:after="330" w:line="578" w:lineRule="auto"/>
      <w:outlineLvl w:val="0"/>
    </w:pPr>
    <w:rPr>
      <w:b/>
      <w:bCs/>
      <w:kern w:val="44"/>
      <w:sz w:val="44"/>
    </w:rPr>
  </w:style>
  <w:style w:type="paragraph" w:styleId="3">
    <w:name w:val="heading 2"/>
    <w:basedOn w:val="1"/>
    <w:uiPriority w:val="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auto"/>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1"/>
    </w:pPr>
    <w:rPr>
      <w:b/>
      <w:snapToGrid/>
      <w:color w:val="auto"/>
      <w:spacing w:val="0"/>
      <w:w w:val="100"/>
      <w:kern w:val="0"/>
      <w:position w:val="0"/>
      <w:sz w:val="36"/>
      <w:u w:val="none" w:color="auto"/>
      <w:shd w:val="clear" w:color="auto" w:fill="auto"/>
      <w:vertAlign w:val="baseline"/>
      <w:lang w:val="en-US" w:eastAsia="zh-CN"/>
    </w:rPr>
  </w:style>
  <w:style w:type="paragraph" w:styleId="4">
    <w:name w:val="heading 3"/>
    <w:basedOn w:val="1"/>
    <w:next w:val="1"/>
    <w:qFormat/>
    <w:uiPriority w:val="0"/>
    <w:pPr>
      <w:keepNext/>
      <w:keepLines/>
      <w:spacing w:before="260" w:after="260" w:line="415" w:lineRule="auto"/>
      <w:outlineLvl w:val="2"/>
    </w:pPr>
    <w:rPr>
      <w:b/>
      <w:sz w:val="32"/>
    </w:rPr>
  </w:style>
  <w:style w:type="character" w:default="1" w:styleId="6">
    <w:name w:val="Default Paragraph Font"/>
    <w:qFormat/>
    <w:uiPriority w:val="0"/>
  </w:style>
  <w:style w:type="table" w:default="1" w:styleId="5">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Normal.eit</Template>
  <Pages>9</Pages>
  <Words>5919</Words>
  <Characters>6200</Characters>
  <TotalTime>3</TotalTime>
  <ScaleCrop>false</ScaleCrop>
  <LinksUpToDate>false</LinksUpToDate>
  <CharactersWithSpaces>6220</CharactersWithSpaces>
  <Application>WPS Office_12.1.0.20305_F1E327BC-269C-435d-A152-05C5408002CA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2026-05-27T07:24:00Z</dcterms:created>
  <dc:creator>HUAWEI</dc:creator>
  <cp:lastModifiedBy>王琳睿</cp:lastModifiedBy>
  <dcterms:modified xsi:type="dcterms:W3CDTF">2026-05-27T07:29:17Z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eyJoZGlkIjoiMzEwNTM5NzYwMDRjMzkwZTVkZjY2ODkwMGIxNGU0OTUiLCJ1c2VySWQiOiIxNzQwOTQ5NTQ0In0=</vt:lpwstr>
  </property>
  <property fmtid="{D5CDD505-2E9C-101B-9397-08002B2CF9AE}" pid="3" name="KSOProductBuildVer">
    <vt:lpwstr>2052-12.1.0.20305</vt:lpwstr>
  </property>
  <property fmtid="{D5CDD505-2E9C-101B-9397-08002B2CF9AE}" pid="4" name="ICV">
    <vt:lpwstr>5E764DF78C104634BD01E59C159445CF_12</vt:lpwstr>
  </property>
</Properties>
</file>